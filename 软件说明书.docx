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1BCDE">
      <w:pPr>
        <w:pStyle w:val="3"/>
      </w:pPr>
      <w:r>
        <w:rPr>
          <w:b/>
          <w:sz w:val="36"/>
        </w:rPr>
        <w:t>数字生命体交互系统</w:t>
      </w:r>
      <w:bookmarkStart w:id="0" w:name="_GoBack"/>
      <w:bookmarkEnd w:id="0"/>
      <w:r>
        <w:rPr>
          <w:b/>
          <w:sz w:val="36"/>
        </w:rPr>
        <w:t>（心域）软件说明书</w:t>
      </w:r>
    </w:p>
    <w:p w14:paraId="44FBDEBB">
      <w:pPr>
        <w:rPr>
          <w:rFonts w:hint="default" w:eastAsia="宋体"/>
          <w:lang w:val="en-US" w:eastAsia="zh-CN"/>
        </w:rPr>
      </w:pPr>
    </w:p>
    <w:p w14:paraId="4289B397">
      <w:pPr>
        <w:pStyle w:val="4"/>
      </w:pPr>
      <w:r>
        <w:rPr>
          <w:b/>
          <w:sz w:val="32"/>
        </w:rPr>
        <w:t>一、软件基本信息</w:t>
      </w:r>
    </w:p>
    <w:p w14:paraId="395DAB29"/>
    <w:p w14:paraId="6BE49130">
      <w:pPr>
        <w:pStyle w:val="5"/>
      </w:pPr>
      <w:r>
        <w:rPr>
          <w:b/>
          <w:sz w:val="28"/>
        </w:rPr>
        <w:t>1.1 软件名称</w:t>
      </w:r>
    </w:p>
    <w:p w14:paraId="2BF51EAF">
      <w:r>
        <w:t>数字生命体交互系统（心域）</w:t>
      </w:r>
    </w:p>
    <w:p w14:paraId="657F3482">
      <w:r>
        <w:t>英文名称：Digital Lifeform Interaction System (HeartSphere)</w:t>
      </w:r>
    </w:p>
    <w:p w14:paraId="166EF5AE"/>
    <w:p w14:paraId="25FE41F7">
      <w:pPr>
        <w:pStyle w:val="5"/>
      </w:pPr>
      <w:r>
        <w:rPr>
          <w:b/>
          <w:sz w:val="28"/>
        </w:rPr>
        <w:t>1.2 软件版本</w:t>
      </w:r>
    </w:p>
    <w:p w14:paraId="1F20585B">
      <w:r>
        <w:t>V1.0.0</w:t>
      </w:r>
    </w:p>
    <w:p w14:paraId="039764A7"/>
    <w:p w14:paraId="1B24F2ED">
      <w:pPr>
        <w:pStyle w:val="5"/>
      </w:pPr>
      <w:r>
        <w:rPr>
          <w:b/>
          <w:sz w:val="28"/>
        </w:rPr>
        <w:t>1.3 软件分类</w:t>
      </w:r>
    </w:p>
    <w:p w14:paraId="74089239">
      <w:r>
        <w:t>应用软件 - 人工智能交互平台</w:t>
      </w:r>
    </w:p>
    <w:p w14:paraId="571E7B65"/>
    <w:p w14:paraId="48B68A52">
      <w:pPr>
        <w:pStyle w:val="5"/>
      </w:pPr>
      <w:r>
        <w:rPr>
          <w:b/>
          <w:sz w:val="28"/>
        </w:rPr>
        <w:t>1.4 开发完成日期</w:t>
      </w:r>
    </w:p>
    <w:p w14:paraId="28C02175">
      <w:r>
        <w:t>2024年</w:t>
      </w:r>
    </w:p>
    <w:p w14:paraId="406F4CE7"/>
    <w:p w14:paraId="05558D16">
      <w:r>
        <w:t>---</w:t>
      </w:r>
    </w:p>
    <w:p w14:paraId="56D3CFC4"/>
    <w:p w14:paraId="628B1AED">
      <w:pPr>
        <w:pStyle w:val="4"/>
      </w:pPr>
      <w:r>
        <w:rPr>
          <w:b/>
          <w:sz w:val="32"/>
        </w:rPr>
        <w:t>二、软件功能说明</w:t>
      </w:r>
    </w:p>
    <w:p w14:paraId="52547CC6"/>
    <w:p w14:paraId="747FB7E9">
      <w:pPr>
        <w:pStyle w:val="5"/>
      </w:pPr>
      <w:r>
        <w:rPr>
          <w:b/>
          <w:sz w:val="28"/>
        </w:rPr>
        <w:t>2.1 软件概述</w:t>
      </w:r>
    </w:p>
    <w:p w14:paraId="75FA5AA1">
      <w:r>
        <w:t>数字生命体交互系统（心域）是一个基于人工智能技术的数字生命体交互平台，构建了一个与现实世界平行的精神与数据空间。系统通过先进的大语言模型技术，实现了用户与数字生命体（E-Soul）的深度情感交互，支持多时代切片（Era Shard）的访问与管理，为用户提供沉浸式的虚拟角色互动体验。</w:t>
      </w:r>
    </w:p>
    <w:p w14:paraId="14C5E60D"/>
    <w:p w14:paraId="22CDA447">
      <w:pPr>
        <w:pStyle w:val="5"/>
      </w:pPr>
      <w:r>
        <w:rPr>
          <w:b/>
          <w:sz w:val="28"/>
        </w:rPr>
        <w:t>2.2 核心功能模块</w:t>
      </w:r>
    </w:p>
    <w:p w14:paraId="75927549"/>
    <w:p w14:paraId="5FDBCED5">
      <w:pPr>
        <w:pStyle w:val="6"/>
      </w:pPr>
      <w:r>
        <w:rPr>
          <w:b/>
          <w:sz w:val="24"/>
        </w:rPr>
        <w:t>2.2.1 用户认证与管理模块</w:t>
      </w:r>
    </w:p>
    <w:p w14:paraId="3D070ED3">
      <w:pPr>
        <w:pStyle w:val="16"/>
      </w:pPr>
      <w:r>
        <w:t>**用户注册与登录**：支持多种认证方式，包括账号密码登录、微信授权登录</w:t>
      </w:r>
    </w:p>
    <w:p w14:paraId="18295E3F">
      <w:pPr>
        <w:pStyle w:val="16"/>
      </w:pPr>
      <w:r>
        <w:t>**用户信息管理**：用户个人资料维护、偏好设置</w:t>
      </w:r>
    </w:p>
    <w:p w14:paraId="542DEFFC">
      <w:pPr>
        <w:pStyle w:val="16"/>
      </w:pPr>
      <w:r>
        <w:t>**权限管理**：基于JWT的访问控制，支持角色权限分配</w:t>
      </w:r>
    </w:p>
    <w:p w14:paraId="10152D15">
      <w:pPr>
        <w:pStyle w:val="16"/>
      </w:pPr>
      <w:r>
        <w:t>**邀请码系统**：管理员可生成邀请码，控制用户注册</w:t>
      </w:r>
    </w:p>
    <w:p w14:paraId="40E18D93"/>
    <w:p w14:paraId="6631ED77">
      <w:pPr>
        <w:pStyle w:val="6"/>
      </w:pPr>
      <w:r>
        <w:rPr>
          <w:b/>
          <w:sz w:val="24"/>
        </w:rPr>
        <w:t>2.2.2 世界与时代管理模块</w:t>
      </w:r>
    </w:p>
    <w:p w14:paraId="1B286DAF">
      <w:pPr>
        <w:pStyle w:val="16"/>
      </w:pPr>
      <w:r>
        <w:t>**世界创建与管理**：用户可以创建和管理多个虚拟世界</w:t>
      </w:r>
    </w:p>
    <w:p w14:paraId="260FFCC1">
      <w:pPr>
        <w:pStyle w:val="16"/>
      </w:pPr>
      <w:r>
        <w:t>**时代切片管理**：支持创建不同主题的时代切片（如大学时代、赛博都市、心域诊所等）</w:t>
      </w:r>
    </w:p>
    <w:p w14:paraId="3EC41D4A">
      <w:pPr>
        <w:pStyle w:val="16"/>
      </w:pPr>
      <w:r>
        <w:t>**场景构建**：提供丰富的场景模板和自定义场景构建功能</w:t>
      </w:r>
    </w:p>
    <w:p w14:paraId="6E2E9FC3">
      <w:pPr>
        <w:pStyle w:val="16"/>
      </w:pPr>
      <w:r>
        <w:t>**资源管理**：支持图片、音频等多媒体资源的存储和管理</w:t>
      </w:r>
    </w:p>
    <w:p w14:paraId="72F585CB"/>
    <w:p w14:paraId="789340AF">
      <w:pPr>
        <w:pStyle w:val="6"/>
      </w:pPr>
      <w:r>
        <w:rPr>
          <w:b/>
          <w:sz w:val="24"/>
        </w:rPr>
        <w:t>2.2.3 数字生命体（E-Soul）管理模块</w:t>
      </w:r>
    </w:p>
    <w:p w14:paraId="499C937D">
      <w:pPr>
        <w:pStyle w:val="16"/>
      </w:pPr>
      <w:r>
        <w:t>**角色创建**：支持创建具有完整人格设定的数字生命体</w:t>
      </w:r>
    </w:p>
    <w:p w14:paraId="105DBB93">
      <w:pPr>
        <w:pStyle w:val="16"/>
      </w:pPr>
      <w:r>
        <w:t>**角色属性管理**：包括姓名、年龄、性别、性格、背景故事、MBTI人格类型等</w:t>
      </w:r>
    </w:p>
    <w:p w14:paraId="799F9FE3">
      <w:pPr>
        <w:pStyle w:val="16"/>
      </w:pPr>
      <w:r>
        <w:t>**多时代角色**：同一角色可在不同时代切片中呈现不同状态</w:t>
      </w:r>
    </w:p>
    <w:p w14:paraId="068A975F">
      <w:pPr>
        <w:pStyle w:val="16"/>
      </w:pPr>
      <w:r>
        <w:t>**角色互动**：基于大语言模型的智能对话系统</w:t>
      </w:r>
    </w:p>
    <w:p w14:paraId="6D7809D7"/>
    <w:p w14:paraId="0CD150AA">
      <w:pPr>
        <w:pStyle w:val="6"/>
      </w:pPr>
      <w:r>
        <w:rPr>
          <w:b/>
          <w:sz w:val="24"/>
        </w:rPr>
        <w:t>2.2.4 智能对话交互模块</w:t>
      </w:r>
    </w:p>
    <w:p w14:paraId="28386AF6">
      <w:pPr>
        <w:pStyle w:val="16"/>
      </w:pPr>
      <w:r>
        <w:t>**实时对话**：基于Google Gemini等大语言模型的实时对话功能</w:t>
      </w:r>
    </w:p>
    <w:p w14:paraId="4F2E7B92">
      <w:pPr>
        <w:pStyle w:val="16"/>
      </w:pPr>
      <w:r>
        <w:t>**上下文记忆**：支持对话历史记录和上下文理解</w:t>
      </w:r>
    </w:p>
    <w:p w14:paraId="2E6FB160">
      <w:pPr>
        <w:pStyle w:val="16"/>
      </w:pPr>
      <w:r>
        <w:t>**个性化响应**：根据角色设定和用户偏好生成个性化回复</w:t>
      </w:r>
    </w:p>
    <w:p w14:paraId="6FD0DB9D">
      <w:pPr>
        <w:pStyle w:val="16"/>
      </w:pPr>
      <w:r>
        <w:t>**多模态支持**：支持文字、图片等多种交互方式</w:t>
      </w:r>
    </w:p>
    <w:p w14:paraId="08DF9F08"/>
    <w:p w14:paraId="58250289">
      <w:pPr>
        <w:pStyle w:val="6"/>
      </w:pPr>
      <w:r>
        <w:rPr>
          <w:b/>
          <w:sz w:val="24"/>
        </w:rPr>
        <w:t>2.2.5 会员与支付模块</w:t>
      </w:r>
    </w:p>
    <w:p w14:paraId="4B5883D5">
      <w:pPr>
        <w:pStyle w:val="16"/>
      </w:pPr>
      <w:r>
        <w:t>**会员体系**：支持多层级会员订阅计划</w:t>
      </w:r>
    </w:p>
    <w:p w14:paraId="4FF953C7">
      <w:pPr>
        <w:pStyle w:val="16"/>
      </w:pPr>
      <w:r>
        <w:t>**积分系统**：用户积分获取和消费管理</w:t>
      </w:r>
    </w:p>
    <w:p w14:paraId="6C9BB9FB">
      <w:pPr>
        <w:pStyle w:val="16"/>
      </w:pPr>
      <w:r>
        <w:t>**支付集成**：支持微信支付等支付方式</w:t>
      </w:r>
    </w:p>
    <w:p w14:paraId="2A5275F6">
      <w:pPr>
        <w:pStyle w:val="16"/>
      </w:pPr>
      <w:r>
        <w:t>**订单管理**：支付订单的创建、查询和管理</w:t>
      </w:r>
    </w:p>
    <w:p w14:paraId="141631AC"/>
    <w:p w14:paraId="65E34D35">
      <w:pPr>
        <w:pStyle w:val="6"/>
      </w:pPr>
      <w:r>
        <w:rPr>
          <w:b/>
          <w:sz w:val="24"/>
        </w:rPr>
        <w:t>2.2.6 日记与记录模块</w:t>
      </w:r>
    </w:p>
    <w:p w14:paraId="786E9FE6">
      <w:pPr>
        <w:pStyle w:val="16"/>
      </w:pPr>
      <w:r>
        <w:t>**日记功能**：用户可记录与数字生命体的互动日记</w:t>
      </w:r>
    </w:p>
    <w:p w14:paraId="7B520DE9">
      <w:pPr>
        <w:pStyle w:val="16"/>
      </w:pPr>
      <w:r>
        <w:t>**模板系统**：提供多种日记模板</w:t>
      </w:r>
    </w:p>
    <w:p w14:paraId="7DCD390B">
      <w:pPr>
        <w:pStyle w:val="16"/>
      </w:pPr>
      <w:r>
        <w:t>**历史记录**：对话历史和互动记录的保存与查询</w:t>
      </w:r>
    </w:p>
    <w:p w14:paraId="19A45F0E"/>
    <w:p w14:paraId="2EBE1CCB">
      <w:pPr>
        <w:pStyle w:val="6"/>
      </w:pPr>
      <w:r>
        <w:rPr>
          <w:b/>
          <w:sz w:val="24"/>
        </w:rPr>
        <w:t>2.2.7 回收站模块</w:t>
      </w:r>
    </w:p>
    <w:p w14:paraId="5B098744">
      <w:pPr>
        <w:pStyle w:val="16"/>
      </w:pPr>
      <w:r>
        <w:t>**软删除机制**：支持数据的软删除和恢复</w:t>
      </w:r>
    </w:p>
    <w:p w14:paraId="62A52C2E">
      <w:pPr>
        <w:pStyle w:val="16"/>
      </w:pPr>
      <w:r>
        <w:t>**数据恢复**：误删数据的恢复功能</w:t>
      </w:r>
    </w:p>
    <w:p w14:paraId="421D6DE5"/>
    <w:p w14:paraId="6D151C48">
      <w:pPr>
        <w:pStyle w:val="6"/>
      </w:pPr>
      <w:r>
        <w:rPr>
          <w:b/>
          <w:sz w:val="24"/>
        </w:rPr>
        <w:t>2.2.8 管理后台模块</w:t>
      </w:r>
    </w:p>
    <w:p w14:paraId="145AD3CD">
      <w:pPr>
        <w:pStyle w:val="16"/>
      </w:pPr>
      <w:r>
        <w:t>**系统数据管理**：管理员可管理系统角色、时代、资源等</w:t>
      </w:r>
    </w:p>
    <w:p w14:paraId="4A33CC55">
      <w:pPr>
        <w:pStyle w:val="16"/>
      </w:pPr>
      <w:r>
        <w:t>**用户管理**：用户信息查询和管理</w:t>
      </w:r>
    </w:p>
    <w:p w14:paraId="4F55D0CF">
      <w:pPr>
        <w:pStyle w:val="16"/>
      </w:pPr>
      <w:r>
        <w:t>**系统配置**：系统参数配置和管理</w:t>
      </w:r>
    </w:p>
    <w:p w14:paraId="78E88734">
      <w:pPr>
        <w:pStyle w:val="16"/>
      </w:pPr>
      <w:r>
        <w:t>**数据统计**：系统使用情况统计和分析</w:t>
      </w:r>
    </w:p>
    <w:p w14:paraId="26E38EF2"/>
    <w:p w14:paraId="4567EC83">
      <w:r>
        <w:t>---</w:t>
      </w:r>
    </w:p>
    <w:p w14:paraId="4566A254"/>
    <w:p w14:paraId="1E57BFCB">
      <w:pPr>
        <w:pStyle w:val="4"/>
      </w:pPr>
      <w:r>
        <w:rPr>
          <w:b/>
          <w:sz w:val="32"/>
        </w:rPr>
        <w:t>三、技术特点</w:t>
      </w:r>
    </w:p>
    <w:p w14:paraId="7E8F5CE7"/>
    <w:p w14:paraId="728A41F8">
      <w:pPr>
        <w:pStyle w:val="5"/>
      </w:pPr>
      <w:r>
        <w:rPr>
          <w:b/>
          <w:sz w:val="28"/>
        </w:rPr>
        <w:t>3.1 系统架构</w:t>
      </w:r>
    </w:p>
    <w:p w14:paraId="72FEB184">
      <w:r>
        <w:t>系统采用前后端分离的架构：</w:t>
      </w:r>
    </w:p>
    <w:p w14:paraId="653F7348">
      <w:pPr>
        <w:pStyle w:val="16"/>
      </w:pPr>
      <w:r>
        <w:t>**前端**：基于React 19和TypeScript构建的单页应用（SPA）</w:t>
      </w:r>
    </w:p>
    <w:p w14:paraId="6F98DECC">
      <w:pPr>
        <w:pStyle w:val="16"/>
      </w:pPr>
      <w:r>
        <w:t>**后端**：基于Spring Boot 3.2.0的RESTful API服务</w:t>
      </w:r>
    </w:p>
    <w:p w14:paraId="435DD485"/>
    <w:p w14:paraId="2A4C34BB">
      <w:pPr>
        <w:pStyle w:val="5"/>
      </w:pPr>
      <w:r>
        <w:rPr>
          <w:b/>
          <w:sz w:val="28"/>
        </w:rPr>
        <w:t>3.2 核心技术栈</w:t>
      </w:r>
    </w:p>
    <w:p w14:paraId="4357CB8D"/>
    <w:p w14:paraId="2FAC51C1">
      <w:pPr>
        <w:pStyle w:val="6"/>
      </w:pPr>
      <w:r>
        <w:rPr>
          <w:b/>
          <w:sz w:val="24"/>
        </w:rPr>
        <w:t>3.2.1 前端技术</w:t>
      </w:r>
    </w:p>
    <w:p w14:paraId="61B687BE">
      <w:pPr>
        <w:pStyle w:val="16"/>
      </w:pPr>
      <w:r>
        <w:t>**框架**：React 19.2.0</w:t>
      </w:r>
    </w:p>
    <w:p w14:paraId="6FA0C6BB">
      <w:pPr>
        <w:pStyle w:val="16"/>
      </w:pPr>
      <w:r>
        <w:t>**语言**：TypeScript 5.8.2</w:t>
      </w:r>
    </w:p>
    <w:p w14:paraId="0F4B51AC">
      <w:pPr>
        <w:pStyle w:val="16"/>
      </w:pPr>
      <w:r>
        <w:t>**构建工具**：Vite 5.0.0</w:t>
      </w:r>
    </w:p>
    <w:p w14:paraId="46F6BFD4">
      <w:pPr>
        <w:pStyle w:val="16"/>
      </w:pPr>
      <w:r>
        <w:t>**状态管理**：React Hooks</w:t>
      </w:r>
    </w:p>
    <w:p w14:paraId="79A3517E">
      <w:pPr>
        <w:pStyle w:val="16"/>
      </w:pPr>
      <w:r>
        <w:t>**UI组件**：自定义组件库</w:t>
      </w:r>
    </w:p>
    <w:p w14:paraId="1CD35EDE">
      <w:pPr>
        <w:pStyle w:val="16"/>
      </w:pPr>
      <w:r>
        <w:t>**测试框架**：Jest + React Testing Library</w:t>
      </w:r>
    </w:p>
    <w:p w14:paraId="269EF9E9"/>
    <w:p w14:paraId="3D4E4DCB">
      <w:pPr>
        <w:pStyle w:val="6"/>
      </w:pPr>
      <w:r>
        <w:rPr>
          <w:b/>
          <w:sz w:val="24"/>
        </w:rPr>
        <w:t>3.2.2 后端技术</w:t>
      </w:r>
    </w:p>
    <w:p w14:paraId="4D1719EC">
      <w:pPr>
        <w:pStyle w:val="16"/>
      </w:pPr>
      <w:r>
        <w:t>**框架**：Spring Boot 3.2.0</w:t>
      </w:r>
    </w:p>
    <w:p w14:paraId="7B4E8590">
      <w:pPr>
        <w:pStyle w:val="16"/>
      </w:pPr>
      <w:r>
        <w:t>**语言**：Java 17</w:t>
      </w:r>
    </w:p>
    <w:p w14:paraId="33A77699">
      <w:pPr>
        <w:pStyle w:val="16"/>
      </w:pPr>
      <w:r>
        <w:t>**持久层**：Spring Data JPA</w:t>
      </w:r>
    </w:p>
    <w:p w14:paraId="7F5A0477">
      <w:pPr>
        <w:pStyle w:val="16"/>
      </w:pPr>
      <w:r>
        <w:t>**数据库**：MySQL</w:t>
      </w:r>
    </w:p>
    <w:p w14:paraId="74A26268">
      <w:pPr>
        <w:pStyle w:val="16"/>
      </w:pPr>
      <w:r>
        <w:t>**安全框架**：Spring Security + JWT</w:t>
      </w:r>
    </w:p>
    <w:p w14:paraId="69946760">
      <w:pPr>
        <w:pStyle w:val="16"/>
      </w:pPr>
      <w:r>
        <w:t>**API文档**：SpringDoc OpenAPI 3.0</w:t>
      </w:r>
    </w:p>
    <w:p w14:paraId="7F22C300"/>
    <w:p w14:paraId="42F5E1BE">
      <w:pPr>
        <w:pStyle w:val="6"/>
      </w:pPr>
      <w:r>
        <w:rPr>
          <w:b/>
          <w:sz w:val="24"/>
        </w:rPr>
        <w:t>3.2.3 大语言模型集成</w:t>
      </w:r>
    </w:p>
    <w:p w14:paraId="7E45211C">
      <w:pPr>
        <w:pStyle w:val="16"/>
      </w:pPr>
      <w:r>
        <w:t>**Google Gemini API**：前端直接集成的对话服务</w:t>
      </w:r>
    </w:p>
    <w:p w14:paraId="03740AA8">
      <w:pPr>
        <w:pStyle w:val="16"/>
      </w:pPr>
      <w:r>
        <w:t>**多模型适配器**：支持多种大语言模型的统一接口</w:t>
      </w:r>
    </w:p>
    <w:p w14:paraId="6795A1A6"/>
    <w:p w14:paraId="46F1809F">
      <w:pPr>
        <w:pStyle w:val="5"/>
      </w:pPr>
      <w:r>
        <w:rPr>
          <w:b/>
          <w:sz w:val="28"/>
        </w:rPr>
        <w:t>3.3 技术亮点</w:t>
      </w:r>
    </w:p>
    <w:p w14:paraId="02680D98"/>
    <w:p w14:paraId="18D119CD">
      <w:pPr>
        <w:pStyle w:val="6"/>
      </w:pPr>
      <w:r>
        <w:rPr>
          <w:b/>
          <w:sz w:val="24"/>
        </w:rPr>
        <w:t>3.3.1 智能对话系统</w:t>
      </w:r>
    </w:p>
    <w:p w14:paraId="724D0FB5">
      <w:pPr>
        <w:pStyle w:val="16"/>
      </w:pPr>
      <w:r>
        <w:t>基于大语言模型的上下文理解和生成能力</w:t>
      </w:r>
    </w:p>
    <w:p w14:paraId="62784A3D">
      <w:pPr>
        <w:pStyle w:val="16"/>
      </w:pPr>
      <w:r>
        <w:t>支持角色人格设定的动态调整</w:t>
      </w:r>
    </w:p>
    <w:p w14:paraId="391543F5">
      <w:pPr>
        <w:pStyle w:val="16"/>
      </w:pPr>
      <w:r>
        <w:t>多轮对话的上下文记忆和管理</w:t>
      </w:r>
    </w:p>
    <w:p w14:paraId="1F20B278"/>
    <w:p w14:paraId="25899458">
      <w:pPr>
        <w:pStyle w:val="6"/>
      </w:pPr>
      <w:r>
        <w:rPr>
          <w:b/>
          <w:sz w:val="24"/>
        </w:rPr>
        <w:t>3.3.2 数据持久化</w:t>
      </w:r>
    </w:p>
    <w:p w14:paraId="6AD90F3A">
      <w:pPr>
        <w:pStyle w:val="16"/>
      </w:pPr>
      <w:r>
        <w:t>基于JPA的ORM映射</w:t>
      </w:r>
    </w:p>
    <w:p w14:paraId="28D749C7">
      <w:pPr>
        <w:pStyle w:val="16"/>
      </w:pPr>
      <w:r>
        <w:t>支持复杂关联关系的管理</w:t>
      </w:r>
    </w:p>
    <w:p w14:paraId="424591A5">
      <w:pPr>
        <w:pStyle w:val="16"/>
      </w:pPr>
      <w:r>
        <w:t>软删除机制保护数据安全</w:t>
      </w:r>
    </w:p>
    <w:p w14:paraId="6B0029A2"/>
    <w:p w14:paraId="1E87285A">
      <w:pPr>
        <w:pStyle w:val="6"/>
      </w:pPr>
      <w:r>
        <w:rPr>
          <w:b/>
          <w:sz w:val="24"/>
        </w:rPr>
        <w:t>3.3.3 安全机制</w:t>
      </w:r>
    </w:p>
    <w:p w14:paraId="555B7C7E">
      <w:pPr>
        <w:pStyle w:val="16"/>
      </w:pPr>
      <w:r>
        <w:t>JWT令牌认证</w:t>
      </w:r>
    </w:p>
    <w:p w14:paraId="5ADDFBC8">
      <w:pPr>
        <w:pStyle w:val="16"/>
      </w:pPr>
      <w:r>
        <w:t>Spring Security安全框架</w:t>
      </w:r>
    </w:p>
    <w:p w14:paraId="5D6CC40D">
      <w:pPr>
        <w:pStyle w:val="16"/>
      </w:pPr>
      <w:r>
        <w:t>基于角色的访问控制（RBAC）</w:t>
      </w:r>
    </w:p>
    <w:p w14:paraId="211DA267"/>
    <w:p w14:paraId="62A130A1">
      <w:r>
        <w:t>---</w:t>
      </w:r>
    </w:p>
    <w:p w14:paraId="775F6B53"/>
    <w:p w14:paraId="4B8AD417">
      <w:pPr>
        <w:pStyle w:val="4"/>
      </w:pPr>
      <w:r>
        <w:rPr>
          <w:b/>
          <w:sz w:val="32"/>
        </w:rPr>
        <w:t>四、开发环境</w:t>
      </w:r>
    </w:p>
    <w:p w14:paraId="61282FDF"/>
    <w:p w14:paraId="23B75E7C">
      <w:pPr>
        <w:pStyle w:val="5"/>
      </w:pPr>
      <w:r>
        <w:rPr>
          <w:b/>
          <w:sz w:val="28"/>
        </w:rPr>
        <w:t>4.1 前端开发环境</w:t>
      </w:r>
    </w:p>
    <w:p w14:paraId="2E780307">
      <w:pPr>
        <w:pStyle w:val="16"/>
      </w:pPr>
      <w:r>
        <w:t>**Node.js**：v18.0.0及以上</w:t>
      </w:r>
    </w:p>
    <w:p w14:paraId="6B130ACB">
      <w:pPr>
        <w:pStyle w:val="16"/>
      </w:pPr>
      <w:r>
        <w:t>**包管理器**：npm</w:t>
      </w:r>
    </w:p>
    <w:p w14:paraId="74327235">
      <w:pPr>
        <w:pStyle w:val="16"/>
      </w:pPr>
      <w:r>
        <w:t>**开发工具**：VS Code / WebStorm</w:t>
      </w:r>
    </w:p>
    <w:p w14:paraId="2AD57DE0">
      <w:pPr>
        <w:pStyle w:val="16"/>
      </w:pPr>
      <w:r>
        <w:t>**浏览器**：Chrome、Firefox、Safari、Edge（最新版本）</w:t>
      </w:r>
    </w:p>
    <w:p w14:paraId="78C6C5F5"/>
    <w:p w14:paraId="4598A001">
      <w:pPr>
        <w:pStyle w:val="5"/>
      </w:pPr>
      <w:r>
        <w:rPr>
          <w:b/>
          <w:sz w:val="28"/>
        </w:rPr>
        <w:t>4.2 后端开发环境</w:t>
      </w:r>
    </w:p>
    <w:p w14:paraId="3A46B305">
      <w:pPr>
        <w:pStyle w:val="16"/>
      </w:pPr>
      <w:r>
        <w:t>**JDK**：Java 17及以上</w:t>
      </w:r>
    </w:p>
    <w:p w14:paraId="7DA87E0E">
      <w:pPr>
        <w:pStyle w:val="16"/>
      </w:pPr>
      <w:r>
        <w:t>**构建工具**：Maven 3.6+</w:t>
      </w:r>
    </w:p>
    <w:p w14:paraId="57558E7D">
      <w:pPr>
        <w:pStyle w:val="16"/>
      </w:pPr>
      <w:r>
        <w:t>**IDE**：IntelliJ IDEA / Eclipse</w:t>
      </w:r>
    </w:p>
    <w:p w14:paraId="7AF5DFE7">
      <w:pPr>
        <w:pStyle w:val="16"/>
      </w:pPr>
      <w:r>
        <w:t>**数据库**：MySQL 8.0+</w:t>
      </w:r>
    </w:p>
    <w:p w14:paraId="6E7B7994"/>
    <w:p w14:paraId="6CDD98C5">
      <w:r>
        <w:t>---</w:t>
      </w:r>
    </w:p>
    <w:p w14:paraId="6B1351E0"/>
    <w:p w14:paraId="072B9A59">
      <w:pPr>
        <w:pStyle w:val="4"/>
      </w:pPr>
      <w:r>
        <w:rPr>
          <w:b/>
          <w:sz w:val="32"/>
        </w:rPr>
        <w:t>五、运行环境</w:t>
      </w:r>
    </w:p>
    <w:p w14:paraId="43D32BEC"/>
    <w:p w14:paraId="77F30E82">
      <w:pPr>
        <w:pStyle w:val="5"/>
      </w:pPr>
      <w:r>
        <w:rPr>
          <w:b/>
          <w:sz w:val="28"/>
        </w:rPr>
        <w:t>5.1 服务器环境</w:t>
      </w:r>
    </w:p>
    <w:p w14:paraId="74FFAF01">
      <w:pPr>
        <w:pStyle w:val="16"/>
      </w:pPr>
      <w:r>
        <w:t>**操作系统**：Linux（推荐Ubuntu 20.04+）、macOS、Windows Server</w:t>
      </w:r>
    </w:p>
    <w:p w14:paraId="471ECDE3">
      <w:pPr>
        <w:pStyle w:val="16"/>
      </w:pPr>
      <w:r>
        <w:t>**Java运行环境**：JRE 17或JDK 17</w:t>
      </w:r>
    </w:p>
    <w:p w14:paraId="7BEF253C">
      <w:pPr>
        <w:pStyle w:val="16"/>
      </w:pPr>
      <w:r>
        <w:t>**Node.js运行环境**：Node.js 18.0.0+（用于前端构建）</w:t>
      </w:r>
    </w:p>
    <w:p w14:paraId="0F09CEB9"/>
    <w:p w14:paraId="15B43D9A">
      <w:pPr>
        <w:pStyle w:val="5"/>
      </w:pPr>
      <w:r>
        <w:rPr>
          <w:b/>
          <w:sz w:val="28"/>
        </w:rPr>
        <w:t>5.2 数据库环境</w:t>
      </w:r>
    </w:p>
    <w:p w14:paraId="23D07045">
      <w:pPr>
        <w:pStyle w:val="16"/>
      </w:pPr>
      <w:r>
        <w:t>**MySQL**：8.0及以上版本</w:t>
      </w:r>
    </w:p>
    <w:p w14:paraId="091A8F71">
      <w:pPr>
        <w:pStyle w:val="16"/>
      </w:pPr>
      <w:r>
        <w:t>**字符集**：UTF-8</w:t>
      </w:r>
    </w:p>
    <w:p w14:paraId="4E91B70B"/>
    <w:p w14:paraId="0FC9D50A">
      <w:pPr>
        <w:pStyle w:val="5"/>
      </w:pPr>
      <w:r>
        <w:rPr>
          <w:b/>
          <w:sz w:val="28"/>
        </w:rPr>
        <w:t>5.3 网络环境</w:t>
      </w:r>
    </w:p>
    <w:p w14:paraId="65B23AAA">
      <w:pPr>
        <w:pStyle w:val="16"/>
      </w:pPr>
      <w:r>
        <w:t>**HTTP/HTTPS**：支持HTTP和HTTPS协议</w:t>
      </w:r>
    </w:p>
    <w:p w14:paraId="6F2B16FB">
      <w:pPr>
        <w:pStyle w:val="16"/>
      </w:pPr>
      <w:r>
        <w:t>**API访问**：需要访问Google Gemini API、阿里云通义千问API等外部服务</w:t>
      </w:r>
    </w:p>
    <w:p w14:paraId="680B1493"/>
    <w:p w14:paraId="283D15D3">
      <w:pPr>
        <w:pStyle w:val="5"/>
      </w:pPr>
      <w:r>
        <w:rPr>
          <w:b/>
          <w:sz w:val="28"/>
        </w:rPr>
        <w:t>5.4 存储环境</w:t>
      </w:r>
    </w:p>
    <w:p w14:paraId="60A36BFA">
      <w:pPr>
        <w:pStyle w:val="16"/>
      </w:pPr>
      <w:r>
        <w:t>**文件存储**：支持本地文件系统或云存储服务（OSS、S3等）</w:t>
      </w:r>
    </w:p>
    <w:p w14:paraId="089763EB">
      <w:pPr>
        <w:pStyle w:val="16"/>
      </w:pPr>
      <w:r>
        <w:t>**图片存储**：支持图片上传、存储和访问</w:t>
      </w:r>
    </w:p>
    <w:p w14:paraId="11F09DD3"/>
    <w:p w14:paraId="4F3B5C92">
      <w:r>
        <w:t>---</w:t>
      </w:r>
    </w:p>
    <w:p w14:paraId="0A7A39BD"/>
    <w:p w14:paraId="3CDCD2EE">
      <w:pPr>
        <w:pStyle w:val="4"/>
      </w:pPr>
      <w:r>
        <w:rPr>
          <w:b/>
          <w:sz w:val="32"/>
        </w:rPr>
        <w:t>六、软件架构</w:t>
      </w:r>
    </w:p>
    <w:p w14:paraId="73B92B85"/>
    <w:p w14:paraId="26AE9135">
      <w:pPr>
        <w:pStyle w:val="5"/>
      </w:pPr>
      <w:r>
        <w:rPr>
          <w:b/>
          <w:sz w:val="28"/>
        </w:rPr>
        <w:t>6.1 系统架构图</w:t>
      </w:r>
    </w:p>
    <w:p w14:paraId="66F74F22">
      <w:pPr>
        <w:spacing w:before="120" w:after="120"/>
        <w:ind w:left="720"/>
      </w:pP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                   用户层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Web浏览器 / 移动端浏览器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└─────────────────────────────────────────────────────────┘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▼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                   前端层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React + TypeScript + Vite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用户界面组件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状态管理  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API调用   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Gemini API集成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└─────────────────────────────────────────────────────────┘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▼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                   网关层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Nginx / API Gateway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└─────────────────────────────────────────────────────────┘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▼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┌──────────────────────┐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 后端服务层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Spring Boot 3.2.0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RESTful API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业务逻辑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数据访问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└──────────────────────┘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▼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                   数据层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MySQL数据库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用户数据 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角色数据 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对话记录 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系统配置   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└─────────────────────────────────────────────────────────┘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 xml:space="preserve">                          ▼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┌─────────────────────────────────────────────────────────┐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                   外部服务层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Google Gemini API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阿里云通义千问API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微信支付API 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│  - 文件存储服务                                          │</w:t>
      </w:r>
      <w:r>
        <w:rPr>
          <w:rFonts w:ascii="Courier New" w:hAnsi="Courier New" w:cs="Courier New"/>
          <w:sz w:val="18"/>
        </w:rPr>
        <w:br w:type="textWrapping"/>
      </w:r>
      <w:r>
        <w:rPr>
          <w:rFonts w:ascii="Courier New" w:hAnsi="Courier New" w:cs="Courier New"/>
          <w:sz w:val="18"/>
        </w:rPr>
        <w:t>└─────────────────────────────────────────────────────────┘</w:t>
      </w:r>
    </w:p>
    <w:p w14:paraId="34608EB5"/>
    <w:p w14:paraId="3665AB06">
      <w:pPr>
        <w:pStyle w:val="5"/>
      </w:pPr>
      <w:r>
        <w:rPr>
          <w:b/>
          <w:sz w:val="28"/>
        </w:rPr>
        <w:t>6.2 模块划分</w:t>
      </w:r>
    </w:p>
    <w:p w14:paraId="688F60B9"/>
    <w:p w14:paraId="478E18B3">
      <w:pPr>
        <w:pStyle w:val="6"/>
      </w:pPr>
      <w:r>
        <w:rPr>
          <w:b/>
          <w:sz w:val="24"/>
        </w:rPr>
        <w:t>6.2.1 前端模块</w:t>
      </w:r>
    </w:p>
    <w:p w14:paraId="6E9774BC">
      <w:pPr>
        <w:pStyle w:val="16"/>
      </w:pPr>
      <w:r>
        <w:t>**入口模块**（EntryPoint）：应用入口和路由管理</w:t>
      </w:r>
    </w:p>
    <w:p w14:paraId="058CC784">
      <w:pPr>
        <w:pStyle w:val="16"/>
      </w:pPr>
      <w:r>
        <w:t>**认证模块**（LoginModal）：用户登录和注册</w:t>
      </w:r>
    </w:p>
    <w:p w14:paraId="08E1DE51">
      <w:pPr>
        <w:pStyle w:val="16"/>
      </w:pPr>
      <w:r>
        <w:t>**世界管理模块**（WorldController）：世界和时代的创建与管理</w:t>
      </w:r>
    </w:p>
    <w:p w14:paraId="57D438FF">
      <w:pPr>
        <w:pStyle w:val="16"/>
      </w:pPr>
      <w:r>
        <w:t>**角色管理模块**（CharacterCard, PersonaCard）：角色的展示和管理</w:t>
      </w:r>
    </w:p>
    <w:p w14:paraId="498E946B">
      <w:pPr>
        <w:pStyle w:val="16"/>
      </w:pPr>
      <w:r>
        <w:t>**对话模块**（ChatWindow）：实时对话界面</w:t>
      </w:r>
    </w:p>
    <w:p w14:paraId="242E4012">
      <w:pPr>
        <w:pStyle w:val="16"/>
      </w:pPr>
      <w:r>
        <w:t>**场景构建模块**（ScenarioBuilder）：场景创建和编辑</w:t>
      </w:r>
    </w:p>
    <w:p w14:paraId="15CA8A97">
      <w:pPr>
        <w:pStyle w:val="16"/>
      </w:pPr>
      <w:r>
        <w:t>**日记模块**（RealWorldJournal）：日记记录和查看</w:t>
      </w:r>
    </w:p>
    <w:p w14:paraId="621D1354">
      <w:pPr>
        <w:pStyle w:val="16"/>
      </w:pPr>
      <w:r>
        <w:t>**管理后台模块**（AdminScreen）：系统管理界面</w:t>
      </w:r>
    </w:p>
    <w:p w14:paraId="57CD80DA">
      <w:pPr>
        <w:pStyle w:val="16"/>
      </w:pPr>
      <w:r>
        <w:t>**移动端模块**（mobile/）：移动端适配组件</w:t>
      </w:r>
    </w:p>
    <w:p w14:paraId="532B6052"/>
    <w:p w14:paraId="16124FE7">
      <w:pPr>
        <w:pStyle w:val="6"/>
      </w:pPr>
      <w:r>
        <w:rPr>
          <w:b/>
          <w:sz w:val="24"/>
        </w:rPr>
        <w:t>6.2.2 后端模块</w:t>
      </w:r>
    </w:p>
    <w:p w14:paraId="09DBAB9F">
      <w:pPr>
        <w:pStyle w:val="16"/>
      </w:pPr>
      <w:r>
        <w:t>**认证模块**（AuthController, security/）：用户认证和授权</w:t>
      </w:r>
    </w:p>
    <w:p w14:paraId="4C34286A">
      <w:pPr>
        <w:pStyle w:val="16"/>
      </w:pPr>
      <w:r>
        <w:t>**世界管理模块**（WorldController, World实体）：世界和时代管理</w:t>
      </w:r>
    </w:p>
    <w:p w14:paraId="6332FAE8">
      <w:pPr>
        <w:pStyle w:val="16"/>
      </w:pPr>
      <w:r>
        <w:t>**角色管理模块**（CharacterController, Character实体）：角色CRUD操作</w:t>
      </w:r>
    </w:p>
    <w:p w14:paraId="48818C5A">
      <w:pPr>
        <w:pStyle w:val="16"/>
      </w:pPr>
      <w:r>
        <w:t>**对话模块**（ScriptController, Script实体）：对话脚本管理</w:t>
      </w:r>
    </w:p>
    <w:p w14:paraId="12069336">
      <w:pPr>
        <w:pStyle w:val="16"/>
      </w:pPr>
      <w:r>
        <w:t>**会员模块**（MembershipController, Membership实体）：会员和积分管理</w:t>
      </w:r>
    </w:p>
    <w:p w14:paraId="2A4F4114">
      <w:pPr>
        <w:pStyle w:val="16"/>
      </w:pPr>
      <w:r>
        <w:t>**支付模块**（PaymentController, PaymentOrder实体）：支付订单管理</w:t>
      </w:r>
    </w:p>
    <w:p w14:paraId="2A74DAC6">
      <w:pPr>
        <w:pStyle w:val="16"/>
      </w:pPr>
      <w:r>
        <w:t>**资源模块**（ResourceController, ImageController）：资源上传和管理</w:t>
      </w:r>
    </w:p>
    <w:p w14:paraId="01AEDADE">
      <w:pPr>
        <w:pStyle w:val="16"/>
      </w:pPr>
      <w:r>
        <w:t>**日记模块**（JournalEntryController, JournalEntry实体）：日记管理</w:t>
      </w:r>
    </w:p>
    <w:p w14:paraId="3B9476E6">
      <w:pPr>
        <w:pStyle w:val="16"/>
      </w:pPr>
      <w:r>
        <w:t>**管理后台模块**（admin/）：系统管理功能</w:t>
      </w:r>
    </w:p>
    <w:p w14:paraId="350F6924"/>
    <w:p w14:paraId="1ED0E066">
      <w:r>
        <w:t>---</w:t>
      </w:r>
    </w:p>
    <w:p w14:paraId="53C15B47"/>
    <w:p w14:paraId="7F59CF10">
      <w:pPr>
        <w:pStyle w:val="4"/>
      </w:pPr>
      <w:r>
        <w:rPr>
          <w:b/>
          <w:sz w:val="32"/>
        </w:rPr>
        <w:t>七、主要功能模块详细说明</w:t>
      </w:r>
    </w:p>
    <w:p w14:paraId="5B1C909B"/>
    <w:p w14:paraId="65A0EB1C">
      <w:pPr>
        <w:pStyle w:val="5"/>
      </w:pPr>
      <w:r>
        <w:rPr>
          <w:b/>
          <w:sz w:val="28"/>
        </w:rPr>
        <w:t>7.1 用户认证与管理模块</w:t>
      </w:r>
    </w:p>
    <w:p w14:paraId="7BFCC301"/>
    <w:p w14:paraId="4778EFB6">
      <w:pPr>
        <w:pStyle w:val="6"/>
      </w:pPr>
      <w:r>
        <w:rPr>
          <w:b/>
          <w:sz w:val="24"/>
        </w:rPr>
        <w:t>7.1.1 功能描述</w:t>
      </w:r>
    </w:p>
    <w:p w14:paraId="0DA72094">
      <w:r>
        <w:t>提供用户注册、登录、信息管理等功能，支持多种认证方式。</w:t>
      </w:r>
    </w:p>
    <w:p w14:paraId="0E1D1FBF"/>
    <w:p w14:paraId="48624F58">
      <w:pPr>
        <w:pStyle w:val="6"/>
      </w:pPr>
      <w:r>
        <w:rPr>
          <w:b/>
          <w:sz w:val="24"/>
        </w:rPr>
        <w:t>7.1.2 技术实现</w:t>
      </w:r>
    </w:p>
    <w:p w14:paraId="50690EE6">
      <w:pPr>
        <w:pStyle w:val="16"/>
      </w:pPr>
      <w:r>
        <w:t>使用Spring Security框架实现安全认证</w:t>
      </w:r>
    </w:p>
    <w:p w14:paraId="72693717">
      <w:pPr>
        <w:pStyle w:val="16"/>
      </w:pPr>
      <w:r>
        <w:t>JWT令牌机制实现无状态认证</w:t>
      </w:r>
    </w:p>
    <w:p w14:paraId="75F6671C">
      <w:pPr>
        <w:pStyle w:val="16"/>
      </w:pPr>
      <w:r>
        <w:t>支持微信OAuth2.0授权登录</w:t>
      </w:r>
    </w:p>
    <w:p w14:paraId="080DF6D1">
      <w:pPr>
        <w:pStyle w:val="16"/>
      </w:pPr>
      <w:r>
        <w:t>密码加密存储（BCrypt）</w:t>
      </w:r>
    </w:p>
    <w:p w14:paraId="2085A917"/>
    <w:p w14:paraId="7849B3B8">
      <w:pPr>
        <w:pStyle w:val="6"/>
      </w:pPr>
      <w:r>
        <w:rPr>
          <w:b/>
          <w:sz w:val="24"/>
        </w:rPr>
        <w:t>7.1.3 主要接口</w:t>
      </w:r>
    </w:p>
    <w:p w14:paraId="48F2607F">
      <w:pPr>
        <w:pStyle w:val="16"/>
      </w:pPr>
      <w:r>
        <w:t>`POST /api/auth/register`：用户注册</w:t>
      </w:r>
    </w:p>
    <w:p w14:paraId="36881DCA">
      <w:pPr>
        <w:pStyle w:val="16"/>
      </w:pPr>
      <w:r>
        <w:t>`POST /api/auth/login`：用户登录</w:t>
      </w:r>
    </w:p>
    <w:p w14:paraId="7F13BE9E">
      <w:pPr>
        <w:pStyle w:val="16"/>
      </w:pPr>
      <w:r>
        <w:t>`POST /api/auth/wechat`：微信登录</w:t>
      </w:r>
    </w:p>
    <w:p w14:paraId="61BBF9EC">
      <w:pPr>
        <w:pStyle w:val="16"/>
      </w:pPr>
      <w:r>
        <w:t>`GET /api/auth/me`：获取当前用户信息</w:t>
      </w:r>
    </w:p>
    <w:p w14:paraId="3DD5623D"/>
    <w:p w14:paraId="219C20B9">
      <w:pPr>
        <w:pStyle w:val="5"/>
      </w:pPr>
      <w:r>
        <w:rPr>
          <w:b/>
          <w:sz w:val="28"/>
        </w:rPr>
        <w:t>7.2 世界与时代管理模块</w:t>
      </w:r>
    </w:p>
    <w:p w14:paraId="0261F697"/>
    <w:p w14:paraId="5EA15691">
      <w:pPr>
        <w:pStyle w:val="6"/>
      </w:pPr>
      <w:r>
        <w:rPr>
          <w:b/>
          <w:sz w:val="24"/>
        </w:rPr>
        <w:t>7.2.1 功能描述</w:t>
      </w:r>
    </w:p>
    <w:p w14:paraId="387ED4CD">
      <w:r>
        <w:t>用户可以创建和管理多个虚拟世界，每个世界包含多个时代切片。</w:t>
      </w:r>
    </w:p>
    <w:p w14:paraId="6761455C"/>
    <w:p w14:paraId="5889D21F">
      <w:pPr>
        <w:pStyle w:val="6"/>
      </w:pPr>
      <w:r>
        <w:rPr>
          <w:b/>
          <w:sz w:val="24"/>
        </w:rPr>
        <w:t>7.2.2 技术实现</w:t>
      </w:r>
    </w:p>
    <w:p w14:paraId="5D3F55B1">
      <w:pPr>
        <w:pStyle w:val="16"/>
      </w:pPr>
      <w:r>
        <w:t>基于JPA的实体关系映射（World-Era-Character）</w:t>
      </w:r>
    </w:p>
    <w:p w14:paraId="0D17A360">
      <w:pPr>
        <w:pStyle w:val="16"/>
      </w:pPr>
      <w:r>
        <w:t>RESTful API设计</w:t>
      </w:r>
    </w:p>
    <w:p w14:paraId="7ACACB2E">
      <w:pPr>
        <w:pStyle w:val="16"/>
      </w:pPr>
      <w:r>
        <w:t>支持图片上传和存储</w:t>
      </w:r>
    </w:p>
    <w:p w14:paraId="6E88EDB6"/>
    <w:p w14:paraId="641C6021">
      <w:pPr>
        <w:pStyle w:val="6"/>
      </w:pPr>
      <w:r>
        <w:rPr>
          <w:b/>
          <w:sz w:val="24"/>
        </w:rPr>
        <w:t>7.2.3 主要接口</w:t>
      </w:r>
    </w:p>
    <w:p w14:paraId="4C6C5D3A">
      <w:pPr>
        <w:pStyle w:val="16"/>
      </w:pPr>
      <w:r>
        <w:t>`GET /api/worlds`：获取用户的所有世界</w:t>
      </w:r>
    </w:p>
    <w:p w14:paraId="6DA8F2B7">
      <w:pPr>
        <w:pStyle w:val="16"/>
      </w:pPr>
      <w:r>
        <w:t>`POST /api/worlds`：创建新世界</w:t>
      </w:r>
    </w:p>
    <w:p w14:paraId="7B60B12C">
      <w:pPr>
        <w:pStyle w:val="16"/>
      </w:pPr>
      <w:r>
        <w:t>`GET /api/eras`：获取时代列表</w:t>
      </w:r>
    </w:p>
    <w:p w14:paraId="418EF8D8">
      <w:pPr>
        <w:pStyle w:val="16"/>
      </w:pPr>
      <w:r>
        <w:t>`POST /api/eras`：创建新时代</w:t>
      </w:r>
    </w:p>
    <w:p w14:paraId="442CC960"/>
    <w:p w14:paraId="4DB7274B">
      <w:pPr>
        <w:pStyle w:val="5"/>
      </w:pPr>
      <w:r>
        <w:rPr>
          <w:b/>
          <w:sz w:val="28"/>
        </w:rPr>
        <w:t>7.3 数字生命体管理模块</w:t>
      </w:r>
    </w:p>
    <w:p w14:paraId="11035E9D"/>
    <w:p w14:paraId="5384D80A">
      <w:pPr>
        <w:pStyle w:val="6"/>
      </w:pPr>
      <w:r>
        <w:rPr>
          <w:b/>
          <w:sz w:val="24"/>
        </w:rPr>
        <w:t>7.3.1 功能描述</w:t>
      </w:r>
    </w:p>
    <w:p w14:paraId="3C068E31">
      <w:r>
        <w:t>创建和管理具有完整人格设定的数字生命体，支持多时代切片中的不同状态。</w:t>
      </w:r>
    </w:p>
    <w:p w14:paraId="024937BE"/>
    <w:p w14:paraId="4F17EF69">
      <w:pPr>
        <w:pStyle w:val="6"/>
      </w:pPr>
      <w:r>
        <w:rPr>
          <w:b/>
          <w:sz w:val="24"/>
        </w:rPr>
        <w:t>7.3.2 技术实现</w:t>
      </w:r>
    </w:p>
    <w:p w14:paraId="53B16CCB">
      <w:pPr>
        <w:pStyle w:val="16"/>
      </w:pPr>
      <w:r>
        <w:t>丰富的角色属性定义（姓名、年龄、性格、背景故事等）</w:t>
      </w:r>
    </w:p>
    <w:p w14:paraId="32328FBC">
      <w:pPr>
        <w:pStyle w:val="16"/>
      </w:pPr>
      <w:r>
        <w:t>支持MBTI人格类型</w:t>
      </w:r>
    </w:p>
    <w:p w14:paraId="6DCE01FC">
      <w:pPr>
        <w:pStyle w:val="16"/>
      </w:pPr>
      <w:r>
        <w:t>系统提示词（System Instruction）管理</w:t>
      </w:r>
    </w:p>
    <w:p w14:paraId="2BDC276A">
      <w:pPr>
        <w:pStyle w:val="16"/>
      </w:pPr>
      <w:r>
        <w:t>角色与时代、世界的关联关系</w:t>
      </w:r>
    </w:p>
    <w:p w14:paraId="1654FF1A"/>
    <w:p w14:paraId="38BCC229">
      <w:pPr>
        <w:pStyle w:val="6"/>
      </w:pPr>
      <w:r>
        <w:rPr>
          <w:b/>
          <w:sz w:val="24"/>
        </w:rPr>
        <w:t>7.3.3 主要接口</w:t>
      </w:r>
    </w:p>
    <w:p w14:paraId="5142C93B">
      <w:pPr>
        <w:pStyle w:val="16"/>
      </w:pPr>
      <w:r>
        <w:t>`GET /api/characters`：获取角色列表</w:t>
      </w:r>
    </w:p>
    <w:p w14:paraId="5CF322FF">
      <w:pPr>
        <w:pStyle w:val="16"/>
      </w:pPr>
      <w:r>
        <w:t>`POST /api/characters`：创建新角色</w:t>
      </w:r>
    </w:p>
    <w:p w14:paraId="325A1FC9">
      <w:pPr>
        <w:pStyle w:val="16"/>
      </w:pPr>
      <w:r>
        <w:t>`PUT /api/characters/{id}`：更新角色信息</w:t>
      </w:r>
    </w:p>
    <w:p w14:paraId="7D55C379">
      <w:pPr>
        <w:pStyle w:val="16"/>
      </w:pPr>
      <w:r>
        <w:t>`DELETE /api/characters/{id}`：删除角色</w:t>
      </w:r>
    </w:p>
    <w:p w14:paraId="211EECCB"/>
    <w:p w14:paraId="22C8EBD8">
      <w:pPr>
        <w:pStyle w:val="5"/>
      </w:pPr>
      <w:r>
        <w:rPr>
          <w:b/>
          <w:sz w:val="28"/>
        </w:rPr>
        <w:t>7.4 智能对话交互模块</w:t>
      </w:r>
    </w:p>
    <w:p w14:paraId="6B324528"/>
    <w:p w14:paraId="041DE4DB">
      <w:pPr>
        <w:pStyle w:val="6"/>
      </w:pPr>
      <w:r>
        <w:rPr>
          <w:b/>
          <w:sz w:val="24"/>
        </w:rPr>
        <w:t>7.4.1 功能描述</w:t>
      </w:r>
    </w:p>
    <w:p w14:paraId="4CA54F62">
      <w:r>
        <w:t>基于大语言模型的实时对话功能，支持上下文记忆和个性化响应。</w:t>
      </w:r>
    </w:p>
    <w:p w14:paraId="7DC04ED0"/>
    <w:p w14:paraId="26290C0D">
      <w:pPr>
        <w:pStyle w:val="6"/>
      </w:pPr>
      <w:r>
        <w:rPr>
          <w:b/>
          <w:sz w:val="24"/>
        </w:rPr>
        <w:t>7.4.2 技术实现</w:t>
      </w:r>
    </w:p>
    <w:p w14:paraId="7A84BA8C">
      <w:pPr>
        <w:pStyle w:val="16"/>
      </w:pPr>
      <w:r>
        <w:t>前端直接集成Google Gemini API</w:t>
      </w:r>
    </w:p>
    <w:p w14:paraId="7AA02CBD">
      <w:pPr>
        <w:pStyle w:val="16"/>
      </w:pPr>
      <w:r>
        <w:t>对话历史记录管理</w:t>
      </w:r>
    </w:p>
    <w:p w14:paraId="0072B62F">
      <w:pPr>
        <w:pStyle w:val="16"/>
      </w:pPr>
      <w:r>
        <w:t>角色系统提示词注入</w:t>
      </w:r>
    </w:p>
    <w:p w14:paraId="6B5530C3">
      <w:pPr>
        <w:pStyle w:val="16"/>
      </w:pPr>
      <w:r>
        <w:t>流式响应支持</w:t>
      </w:r>
    </w:p>
    <w:p w14:paraId="7E6823CE"/>
    <w:p w14:paraId="148880CE">
      <w:pPr>
        <w:pStyle w:val="6"/>
      </w:pPr>
      <w:r>
        <w:rPr>
          <w:b/>
          <w:sz w:val="24"/>
        </w:rPr>
        <w:t>7.4.3 主要功能</w:t>
      </w:r>
    </w:p>
    <w:p w14:paraId="653F2698">
      <w:pPr>
        <w:pStyle w:val="16"/>
      </w:pPr>
      <w:r>
        <w:t>实时对话交互</w:t>
      </w:r>
    </w:p>
    <w:p w14:paraId="6EB3ECB7">
      <w:pPr>
        <w:pStyle w:val="16"/>
      </w:pPr>
      <w:r>
        <w:t>对话历史保存</w:t>
      </w:r>
    </w:p>
    <w:p w14:paraId="015E1467">
      <w:pPr>
        <w:pStyle w:val="16"/>
      </w:pPr>
      <w:r>
        <w:t>上下文理解</w:t>
      </w:r>
    </w:p>
    <w:p w14:paraId="5941D4B2">
      <w:pPr>
        <w:pStyle w:val="16"/>
      </w:pPr>
      <w:r>
        <w:t>个性化回复生成</w:t>
      </w:r>
    </w:p>
    <w:p w14:paraId="2B7BE525"/>
    <w:p w14:paraId="2816D635">
      <w:pPr>
        <w:pStyle w:val="5"/>
      </w:pPr>
      <w:r>
        <w:rPr>
          <w:b/>
          <w:sz w:val="28"/>
        </w:rPr>
        <w:t>7.5 会员与支付模块</w:t>
      </w:r>
    </w:p>
    <w:p w14:paraId="5E1EC867"/>
    <w:p w14:paraId="09EC423E">
      <w:pPr>
        <w:pStyle w:val="6"/>
      </w:pPr>
      <w:r>
        <w:rPr>
          <w:b/>
          <w:sz w:val="24"/>
        </w:rPr>
        <w:t>7.6.1 功能描述</w:t>
      </w:r>
    </w:p>
    <w:p w14:paraId="17698424">
      <w:r>
        <w:t>会员订阅、积分管理和支付功能。</w:t>
      </w:r>
    </w:p>
    <w:p w14:paraId="51988FDC"/>
    <w:p w14:paraId="2B58B77D">
      <w:pPr>
        <w:pStyle w:val="6"/>
      </w:pPr>
      <w:r>
        <w:rPr>
          <w:b/>
          <w:sz w:val="24"/>
        </w:rPr>
        <w:t>7.6.2 技术实现</w:t>
      </w:r>
    </w:p>
    <w:p w14:paraId="43BF6532">
      <w:pPr>
        <w:pStyle w:val="16"/>
      </w:pPr>
      <w:r>
        <w:t>多层级会员计划管理</w:t>
      </w:r>
    </w:p>
    <w:p w14:paraId="3F1FF3EA">
      <w:pPr>
        <w:pStyle w:val="16"/>
      </w:pPr>
      <w:r>
        <w:t>积分获取和消费记录</w:t>
      </w:r>
    </w:p>
    <w:p w14:paraId="7A99955C">
      <w:pPr>
        <w:pStyle w:val="16"/>
      </w:pPr>
      <w:r>
        <w:t>微信支付集成</w:t>
      </w:r>
    </w:p>
    <w:p w14:paraId="5F14A279">
      <w:pPr>
        <w:pStyle w:val="16"/>
      </w:pPr>
      <w:r>
        <w:t>订单状态管理</w:t>
      </w:r>
    </w:p>
    <w:p w14:paraId="06D8120F"/>
    <w:p w14:paraId="2E274009">
      <w:pPr>
        <w:pStyle w:val="6"/>
      </w:pPr>
      <w:r>
        <w:rPr>
          <w:b/>
          <w:sz w:val="24"/>
        </w:rPr>
        <w:t>7.6.3 主要接口</w:t>
      </w:r>
    </w:p>
    <w:p w14:paraId="1E2B732E">
      <w:pPr>
        <w:pStyle w:val="16"/>
      </w:pPr>
      <w:r>
        <w:t>`GET /api/memberships`：获取会员信息</w:t>
      </w:r>
    </w:p>
    <w:p w14:paraId="3802D715">
      <w:pPr>
        <w:pStyle w:val="16"/>
      </w:pPr>
      <w:r>
        <w:t>`POST /api/memberships/subscribe`：订阅会员</w:t>
      </w:r>
    </w:p>
    <w:p w14:paraId="754AF9BE">
      <w:pPr>
        <w:pStyle w:val="16"/>
      </w:pPr>
      <w:r>
        <w:t>`POST /api/payments/create`：创建支付订单</w:t>
      </w:r>
    </w:p>
    <w:p w14:paraId="3A8D36EC">
      <w:pPr>
        <w:pStyle w:val="16"/>
      </w:pPr>
      <w:r>
        <w:t>`POST /api/payments/callback`：支付回调</w:t>
      </w:r>
    </w:p>
    <w:p w14:paraId="40EF24EB"/>
    <w:p w14:paraId="230B0A61">
      <w:r>
        <w:t>---</w:t>
      </w:r>
    </w:p>
    <w:p w14:paraId="7F315D78"/>
    <w:p w14:paraId="33BE3B0B">
      <w:pPr>
        <w:pStyle w:val="4"/>
      </w:pPr>
      <w:r>
        <w:rPr>
          <w:b/>
          <w:sz w:val="32"/>
        </w:rPr>
        <w:t>八、数据库设计</w:t>
      </w:r>
    </w:p>
    <w:p w14:paraId="33077262"/>
    <w:p w14:paraId="04E8FF1B">
      <w:pPr>
        <w:pStyle w:val="5"/>
      </w:pPr>
      <w:r>
        <w:rPr>
          <w:b/>
          <w:sz w:val="28"/>
        </w:rPr>
        <w:t>8.1 主要数据表</w:t>
      </w:r>
    </w:p>
    <w:p w14:paraId="109D923F"/>
    <w:p w14:paraId="297B48EB">
      <w:pPr>
        <w:pStyle w:val="6"/>
      </w:pPr>
      <w:r>
        <w:rPr>
          <w:b/>
          <w:sz w:val="24"/>
        </w:rPr>
        <w:t>8.1.1 用户相关表</w:t>
      </w:r>
    </w:p>
    <w:p w14:paraId="49BFDEBE">
      <w:pPr>
        <w:pStyle w:val="16"/>
      </w:pPr>
      <w:r>
        <w:t>**users**：用户基本信息表</w:t>
      </w:r>
    </w:p>
    <w:p w14:paraId="750C25CE">
      <w:pPr>
        <w:pStyle w:val="16"/>
      </w:pPr>
      <w:r>
        <w:t>**memberships**：会员信息表</w:t>
      </w:r>
    </w:p>
    <w:p w14:paraId="742820B1">
      <w:pPr>
        <w:pStyle w:val="16"/>
      </w:pPr>
      <w:r>
        <w:t>**point_transactions**：积分交易记录表</w:t>
      </w:r>
    </w:p>
    <w:p w14:paraId="23305905">
      <w:pPr>
        <w:pStyle w:val="16"/>
      </w:pPr>
      <w:r>
        <w:t>**payment_orders**：支付订单表</w:t>
      </w:r>
    </w:p>
    <w:p w14:paraId="1B6D8ABB"/>
    <w:p w14:paraId="4DF03553">
      <w:pPr>
        <w:pStyle w:val="6"/>
      </w:pPr>
      <w:r>
        <w:rPr>
          <w:b/>
          <w:sz w:val="24"/>
        </w:rPr>
        <w:t>8.1.2 内容相关表</w:t>
      </w:r>
    </w:p>
    <w:p w14:paraId="0A99B287">
      <w:pPr>
        <w:pStyle w:val="16"/>
      </w:pPr>
      <w:r>
        <w:t>**worlds**：世界表</w:t>
      </w:r>
    </w:p>
    <w:p w14:paraId="71906EBD">
      <w:pPr>
        <w:pStyle w:val="16"/>
      </w:pPr>
      <w:r>
        <w:t>**eras**：时代切片表</w:t>
      </w:r>
    </w:p>
    <w:p w14:paraId="145D8A8A">
      <w:pPr>
        <w:pStyle w:val="16"/>
      </w:pPr>
      <w:r>
        <w:t>**characters**：角色表</w:t>
      </w:r>
    </w:p>
    <w:p w14:paraId="3F43CDA6">
      <w:pPr>
        <w:pStyle w:val="16"/>
      </w:pPr>
      <w:r>
        <w:t>**scripts**：对话脚本表</w:t>
      </w:r>
    </w:p>
    <w:p w14:paraId="0F1D8CAF">
      <w:pPr>
        <w:pStyle w:val="16"/>
      </w:pPr>
      <w:r>
        <w:t>**journal_entries**：日记表</w:t>
      </w:r>
    </w:p>
    <w:p w14:paraId="6F8DF516"/>
    <w:p w14:paraId="74236A9C">
      <w:pPr>
        <w:pStyle w:val="6"/>
      </w:pPr>
      <w:r>
        <w:rPr>
          <w:b/>
          <w:sz w:val="24"/>
        </w:rPr>
        <w:t>8.1.3 系统管理表</w:t>
      </w:r>
    </w:p>
    <w:p w14:paraId="5FD415ED">
      <w:pPr>
        <w:pStyle w:val="16"/>
      </w:pPr>
      <w:r>
        <w:t>**system_worlds**：系统世界表</w:t>
      </w:r>
    </w:p>
    <w:p w14:paraId="22DDE4C6">
      <w:pPr>
        <w:pStyle w:val="16"/>
      </w:pPr>
      <w:r>
        <w:t>**system_eras**：系统时代表</w:t>
      </w:r>
    </w:p>
    <w:p w14:paraId="012B029B">
      <w:pPr>
        <w:pStyle w:val="16"/>
      </w:pPr>
      <w:r>
        <w:t>**system_characters**：系统角色表</w:t>
      </w:r>
    </w:p>
    <w:p w14:paraId="378A4DC0">
      <w:pPr>
        <w:pStyle w:val="16"/>
      </w:pPr>
      <w:r>
        <w:t>**system_resources**：系统资源表</w:t>
      </w:r>
    </w:p>
    <w:p w14:paraId="242CC28C">
      <w:pPr>
        <w:pStyle w:val="16"/>
      </w:pPr>
      <w:r>
        <w:t>**system_admins**：系统管理员表</w:t>
      </w:r>
    </w:p>
    <w:p w14:paraId="6B35EB75">
      <w:pPr>
        <w:pStyle w:val="16"/>
      </w:pPr>
      <w:r>
        <w:t>**invite_codes**：邀请码表</w:t>
      </w:r>
    </w:p>
    <w:p w14:paraId="08116AEA"/>
    <w:p w14:paraId="562A2F17">
      <w:pPr>
        <w:pStyle w:val="5"/>
      </w:pPr>
      <w:r>
        <w:rPr>
          <w:b/>
          <w:sz w:val="28"/>
        </w:rPr>
        <w:t>8.2 数据关系</w:t>
      </w:r>
    </w:p>
    <w:p w14:paraId="7B25E39B">
      <w:pPr>
        <w:pStyle w:val="16"/>
      </w:pPr>
      <w:r>
        <w:t>用户（User）→ 世界（World）→ 时代（Era）→ 角色（Character）</w:t>
      </w:r>
    </w:p>
    <w:p w14:paraId="7FF13D1C">
      <w:pPr>
        <w:pStyle w:val="16"/>
      </w:pPr>
      <w:r>
        <w:t>用户（User）→ 会员（Membership）→ 积分交易（PointTransaction）</w:t>
      </w:r>
    </w:p>
    <w:p w14:paraId="70935DC2">
      <w:pPr>
        <w:pStyle w:val="16"/>
      </w:pPr>
      <w:r>
        <w:t>用户（User）→ 支付订单（PaymentOrder）</w:t>
      </w:r>
    </w:p>
    <w:p w14:paraId="6136A703">
      <w:pPr>
        <w:pStyle w:val="16"/>
      </w:pPr>
      <w:r>
        <w:t>用户（User）→ 日记（JournalEntry）</w:t>
      </w:r>
    </w:p>
    <w:p w14:paraId="79D8064B"/>
    <w:p w14:paraId="6ABD2DCA">
      <w:r>
        <w:t>---</w:t>
      </w:r>
    </w:p>
    <w:p w14:paraId="1023744E"/>
    <w:p w14:paraId="248C0A99">
      <w:pPr>
        <w:pStyle w:val="4"/>
      </w:pPr>
      <w:r>
        <w:rPr>
          <w:b/>
          <w:sz w:val="32"/>
        </w:rPr>
        <w:t>九、安全机制</w:t>
      </w:r>
    </w:p>
    <w:p w14:paraId="6B33E000"/>
    <w:p w14:paraId="62489D2B">
      <w:pPr>
        <w:pStyle w:val="5"/>
      </w:pPr>
      <w:r>
        <w:rPr>
          <w:b/>
          <w:sz w:val="28"/>
        </w:rPr>
        <w:t>9.1 认证安全</w:t>
      </w:r>
    </w:p>
    <w:p w14:paraId="4E9FDA22">
      <w:pPr>
        <w:pStyle w:val="16"/>
      </w:pPr>
      <w:r>
        <w:t>JWT令牌认证，防止令牌伪造</w:t>
      </w:r>
    </w:p>
    <w:p w14:paraId="061786D6">
      <w:pPr>
        <w:pStyle w:val="16"/>
      </w:pPr>
      <w:r>
        <w:t>密码BCrypt加密存储</w:t>
      </w:r>
    </w:p>
    <w:p w14:paraId="52786385">
      <w:pPr>
        <w:pStyle w:val="16"/>
      </w:pPr>
      <w:r>
        <w:t>令牌过期机制</w:t>
      </w:r>
    </w:p>
    <w:p w14:paraId="0614747B"/>
    <w:p w14:paraId="05918F95">
      <w:pPr>
        <w:pStyle w:val="5"/>
      </w:pPr>
      <w:r>
        <w:rPr>
          <w:b/>
          <w:sz w:val="28"/>
        </w:rPr>
        <w:t>9.2 授权安全</w:t>
      </w:r>
    </w:p>
    <w:p w14:paraId="1543FDF8">
      <w:pPr>
        <w:pStyle w:val="16"/>
      </w:pPr>
      <w:r>
        <w:t>基于角色的访问控制（RBAC）</w:t>
      </w:r>
    </w:p>
    <w:p w14:paraId="171A73E2">
      <w:pPr>
        <w:pStyle w:val="16"/>
      </w:pPr>
      <w:r>
        <w:t>API接口权限验证</w:t>
      </w:r>
    </w:p>
    <w:p w14:paraId="4E453EE3">
      <w:pPr>
        <w:pStyle w:val="16"/>
      </w:pPr>
      <w:r>
        <w:t>资源所有权验证</w:t>
      </w:r>
    </w:p>
    <w:p w14:paraId="11481FF8"/>
    <w:p w14:paraId="0C45A8A3">
      <w:pPr>
        <w:pStyle w:val="5"/>
      </w:pPr>
      <w:r>
        <w:rPr>
          <w:b/>
          <w:sz w:val="28"/>
        </w:rPr>
        <w:t>9.3 数据安全</w:t>
      </w:r>
    </w:p>
    <w:p w14:paraId="2A40FDD6">
      <w:pPr>
        <w:pStyle w:val="16"/>
      </w:pPr>
      <w:r>
        <w:t>SQL注入防护（JPA参数化查询）</w:t>
      </w:r>
    </w:p>
    <w:p w14:paraId="44DEC73E">
      <w:pPr>
        <w:pStyle w:val="16"/>
      </w:pPr>
      <w:r>
        <w:t>XSS攻击防护</w:t>
      </w:r>
    </w:p>
    <w:p w14:paraId="4FC7AB4C">
      <w:pPr>
        <w:pStyle w:val="16"/>
      </w:pPr>
      <w:r>
        <w:t>CSRF防护（Spring Security默认支持）</w:t>
      </w:r>
    </w:p>
    <w:p w14:paraId="1E1AF280"/>
    <w:p w14:paraId="15FB7CD1">
      <w:r>
        <w:t>---</w:t>
      </w:r>
    </w:p>
    <w:p w14:paraId="21689234"/>
    <w:p w14:paraId="3403FF0C">
      <w:pPr>
        <w:pStyle w:val="4"/>
      </w:pPr>
      <w:r>
        <w:rPr>
          <w:b/>
          <w:sz w:val="32"/>
        </w:rPr>
        <w:t>十、性能优化</w:t>
      </w:r>
    </w:p>
    <w:p w14:paraId="025FB63D"/>
    <w:p w14:paraId="07FB15ED">
      <w:pPr>
        <w:pStyle w:val="5"/>
      </w:pPr>
      <w:r>
        <w:rPr>
          <w:b/>
          <w:sz w:val="28"/>
        </w:rPr>
        <w:t>10.1 前端优化</w:t>
      </w:r>
    </w:p>
    <w:p w14:paraId="32B7DDAD">
      <w:pPr>
        <w:pStyle w:val="16"/>
      </w:pPr>
      <w:r>
        <w:t>代码分割和懒加载</w:t>
      </w:r>
    </w:p>
    <w:p w14:paraId="57A50D9F">
      <w:pPr>
        <w:pStyle w:val="16"/>
      </w:pPr>
      <w:r>
        <w:t>组件缓存</w:t>
      </w:r>
    </w:p>
    <w:p w14:paraId="01A5F3B6">
      <w:pPr>
        <w:pStyle w:val="16"/>
      </w:pPr>
      <w:r>
        <w:t>图片懒加载</w:t>
      </w:r>
    </w:p>
    <w:p w14:paraId="5B497580"/>
    <w:p w14:paraId="542FA4BC">
      <w:pPr>
        <w:pStyle w:val="5"/>
      </w:pPr>
      <w:r>
        <w:rPr>
          <w:b/>
          <w:sz w:val="28"/>
        </w:rPr>
        <w:t>10.2 后端优化</w:t>
      </w:r>
    </w:p>
    <w:p w14:paraId="77960BC1">
      <w:pPr>
        <w:pStyle w:val="16"/>
      </w:pPr>
      <w:r>
        <w:t>数据库索引优化</w:t>
      </w:r>
    </w:p>
    <w:p w14:paraId="312DDE3B">
      <w:pPr>
        <w:pStyle w:val="16"/>
      </w:pPr>
      <w:r>
        <w:t>查询结果缓存</w:t>
      </w:r>
    </w:p>
    <w:p w14:paraId="6F329443">
      <w:pPr>
        <w:pStyle w:val="16"/>
      </w:pPr>
      <w:r>
        <w:t>连接池管理</w:t>
      </w:r>
    </w:p>
    <w:p w14:paraId="13BE10A3"/>
    <w:p w14:paraId="7C09C199">
      <w:pPr>
        <w:pStyle w:val="5"/>
      </w:pPr>
      <w:r>
        <w:rPr>
          <w:b/>
          <w:sz w:val="28"/>
        </w:rPr>
        <w:t>10.3 API优化</w:t>
      </w:r>
    </w:p>
    <w:p w14:paraId="320EAA4B">
      <w:pPr>
        <w:pStyle w:val="16"/>
      </w:pPr>
      <w:r>
        <w:t>RESTful API设计</w:t>
      </w:r>
    </w:p>
    <w:p w14:paraId="4FBB3842">
      <w:pPr>
        <w:pStyle w:val="16"/>
      </w:pPr>
      <w:r>
        <w:t>分页查询支持</w:t>
      </w:r>
    </w:p>
    <w:p w14:paraId="0ED41482">
      <w:pPr>
        <w:pStyle w:val="16"/>
      </w:pPr>
      <w:r>
        <w:t>响应数据压缩</w:t>
      </w:r>
    </w:p>
    <w:p w14:paraId="53C26539"/>
    <w:p w14:paraId="3449D97D">
      <w:r>
        <w:t>---</w:t>
      </w:r>
    </w:p>
    <w:p w14:paraId="36290945"/>
    <w:p w14:paraId="60BE3EF6">
      <w:pPr>
        <w:pStyle w:val="4"/>
      </w:pPr>
      <w:r>
        <w:rPr>
          <w:b/>
          <w:sz w:val="32"/>
        </w:rPr>
        <w:t>十一、部署说明</w:t>
      </w:r>
    </w:p>
    <w:p w14:paraId="4AA9462F"/>
    <w:p w14:paraId="309FD131">
      <w:pPr>
        <w:pStyle w:val="5"/>
      </w:pPr>
      <w:r>
        <w:rPr>
          <w:b/>
          <w:sz w:val="28"/>
        </w:rPr>
        <w:t>11.1 前端部署</w:t>
      </w:r>
    </w:p>
    <w:p w14:paraId="0AE06F93">
      <w:pPr>
        <w:pStyle w:val="14"/>
      </w:pPr>
      <w:r>
        <w:t>执行 `npm run build` 构建生产版本</w:t>
      </w:r>
    </w:p>
    <w:p w14:paraId="4C49DA3B">
      <w:pPr>
        <w:pStyle w:val="14"/>
      </w:pPr>
      <w:r>
        <w:t>将构建产物部署到Nginx或CDN</w:t>
      </w:r>
    </w:p>
    <w:p w14:paraId="7F20F23D">
      <w:pPr>
        <w:pStyle w:val="14"/>
      </w:pPr>
      <w:r>
        <w:t>配置API代理</w:t>
      </w:r>
    </w:p>
    <w:p w14:paraId="7EFC6ABA"/>
    <w:p w14:paraId="259D2814">
      <w:pPr>
        <w:pStyle w:val="5"/>
      </w:pPr>
      <w:r>
        <w:rPr>
          <w:b/>
          <w:sz w:val="28"/>
        </w:rPr>
        <w:t>11.2 后端部署</w:t>
      </w:r>
    </w:p>
    <w:p w14:paraId="2095549F">
      <w:pPr>
        <w:pStyle w:val="14"/>
      </w:pPr>
      <w:r>
        <w:t>使用Maven打包：`mvn clean package`</w:t>
      </w:r>
    </w:p>
    <w:p w14:paraId="7C233AE9">
      <w:pPr>
        <w:pStyle w:val="14"/>
      </w:pPr>
      <w:r>
        <w:t>运行JAR包：`java -jar heartsphere-service.jar`</w:t>
      </w:r>
    </w:p>
    <w:p w14:paraId="155FED6A">
      <w:pPr>
        <w:pStyle w:val="14"/>
      </w:pPr>
      <w:r>
        <w:t>配置数据库连接和外部服务API密钥</w:t>
      </w:r>
    </w:p>
    <w:p w14:paraId="5E5C4A6D"/>
    <w:p w14:paraId="2C9DAFD1">
      <w:r>
        <w:t>---</w:t>
      </w:r>
    </w:p>
    <w:p w14:paraId="0E4A8F41"/>
    <w:p w14:paraId="4AA7EDE8">
      <w:pPr>
        <w:pStyle w:val="4"/>
      </w:pPr>
      <w:r>
        <w:rPr>
          <w:b/>
          <w:sz w:val="32"/>
        </w:rPr>
        <w:t>十二、软件创新点</w:t>
      </w:r>
    </w:p>
    <w:p w14:paraId="6C64C5D6"/>
    <w:p w14:paraId="7FC191D0">
      <w:pPr>
        <w:pStyle w:val="5"/>
      </w:pPr>
      <w:r>
        <w:rPr>
          <w:b/>
          <w:sz w:val="28"/>
        </w:rPr>
        <w:t>12.1 技术创新</w:t>
      </w:r>
    </w:p>
    <w:p w14:paraId="32134E4F">
      <w:pPr>
        <w:pStyle w:val="14"/>
      </w:pPr>
      <w:r>
        <w:t>**多时代切片概念**：创新的数字生命体管理方式，支持同一角色在不同时代的不同状态</w:t>
      </w:r>
    </w:p>
    <w:p w14:paraId="77D6E90B">
      <w:pPr>
        <w:pStyle w:val="14"/>
      </w:pPr>
      <w:r>
        <w:t>**多模型适配**：统一接口支持多种大语言模型</w:t>
      </w:r>
    </w:p>
    <w:p w14:paraId="48F27C9F">
      <w:pPr>
        <w:pStyle w:val="14"/>
      </w:pPr>
      <w:r>
        <w:t>**前后端分离架构**：现代化的架构设计</w:t>
      </w:r>
    </w:p>
    <w:p w14:paraId="68B07BDD">
      <w:pPr>
        <w:pStyle w:val="14"/>
      </w:pPr>
      <w:r>
        <w:t>**智能对话系统**：基于大语言模型的上下文理解和个性化响应</w:t>
      </w:r>
    </w:p>
    <w:p w14:paraId="761ED477"/>
    <w:p w14:paraId="1157EA3E">
      <w:pPr>
        <w:pStyle w:val="5"/>
      </w:pPr>
      <w:r>
        <w:rPr>
          <w:b/>
          <w:sz w:val="28"/>
        </w:rPr>
        <w:t>12.2 功能创新</w:t>
      </w:r>
    </w:p>
    <w:p w14:paraId="7E145EC9">
      <w:pPr>
        <w:pStyle w:val="14"/>
      </w:pPr>
      <w:r>
        <w:t>**沉浸式交互体验**：结合角色设定和上下文理解的智能对话</w:t>
      </w:r>
    </w:p>
    <w:p w14:paraId="6D795D2D">
      <w:pPr>
        <w:pStyle w:val="14"/>
      </w:pPr>
      <w:r>
        <w:t>**个性化角色创建**：丰富的角色属性定义和人格设定</w:t>
      </w:r>
    </w:p>
    <w:p w14:paraId="5DF9A9B0">
      <w:pPr>
        <w:pStyle w:val="14"/>
      </w:pPr>
      <w:r>
        <w:t>**场景构建系统**：灵活的虚拟场景创建和管理</w:t>
      </w:r>
    </w:p>
    <w:p w14:paraId="3635FE90">
      <w:pPr>
        <w:pStyle w:val="14"/>
      </w:pPr>
      <w:r>
        <w:t>**多端适配**：支持Web端和移动端</w:t>
      </w:r>
    </w:p>
    <w:p w14:paraId="00DD9159"/>
    <w:p w14:paraId="5EE0CB49">
      <w:r>
        <w:t>---</w:t>
      </w:r>
    </w:p>
    <w:p w14:paraId="0244FB4C"/>
    <w:p w14:paraId="5E9B191C">
      <w:pPr>
        <w:pStyle w:val="4"/>
      </w:pPr>
      <w:r>
        <w:rPr>
          <w:b/>
          <w:sz w:val="32"/>
        </w:rPr>
        <w:t>十三、软件应用场景</w:t>
      </w:r>
    </w:p>
    <w:p w14:paraId="5B92A24A"/>
    <w:p w14:paraId="6297355C">
      <w:pPr>
        <w:pStyle w:val="5"/>
      </w:pPr>
      <w:r>
        <w:rPr>
          <w:b/>
          <w:sz w:val="28"/>
        </w:rPr>
        <w:t>13.1 主要应用场景</w:t>
      </w:r>
    </w:p>
    <w:p w14:paraId="6800FECD">
      <w:pPr>
        <w:pStyle w:val="14"/>
      </w:pPr>
      <w:r>
        <w:t>**情感陪伴**：用户与数字生命体进行情感交流和陪伴</w:t>
      </w:r>
    </w:p>
    <w:p w14:paraId="47B808E4">
      <w:pPr>
        <w:pStyle w:val="14"/>
      </w:pPr>
      <w:r>
        <w:t>**角色扮演**：在不同时代切片中体验不同的角色互动</w:t>
      </w:r>
    </w:p>
    <w:p w14:paraId="094F3A9C">
      <w:pPr>
        <w:pStyle w:val="14"/>
      </w:pPr>
      <w:r>
        <w:t>**心理疏导**：通过心域诊所功能获得心理支持和疏导</w:t>
      </w:r>
    </w:p>
    <w:p w14:paraId="00435B28">
      <w:pPr>
        <w:pStyle w:val="14"/>
      </w:pPr>
      <w:r>
        <w:t>**创意写作**：利用角色和场景进行创意内容创作</w:t>
      </w:r>
    </w:p>
    <w:p w14:paraId="3494EBEB"/>
    <w:p w14:paraId="4D3438FD">
      <w:pPr>
        <w:pStyle w:val="5"/>
      </w:pPr>
      <w:r>
        <w:rPr>
          <w:b/>
          <w:sz w:val="28"/>
        </w:rPr>
        <w:t>13.2 目标用户</w:t>
      </w:r>
    </w:p>
    <w:p w14:paraId="3C252943">
      <w:pPr>
        <w:pStyle w:val="16"/>
      </w:pPr>
      <w:r>
        <w:t>寻求情感陪伴的用户</w:t>
      </w:r>
    </w:p>
    <w:p w14:paraId="7CDBB741">
      <w:pPr>
        <w:pStyle w:val="16"/>
      </w:pPr>
      <w:r>
        <w:t>喜欢角色扮演游戏的用户</w:t>
      </w:r>
    </w:p>
    <w:p w14:paraId="45D8FC30">
      <w:pPr>
        <w:pStyle w:val="16"/>
      </w:pPr>
      <w:r>
        <w:t>需要心理支持的用户</w:t>
      </w:r>
    </w:p>
    <w:p w14:paraId="21E3AD5B">
      <w:pPr>
        <w:pStyle w:val="16"/>
      </w:pPr>
      <w:r>
        <w:t>内容创作者</w:t>
      </w:r>
    </w:p>
    <w:p w14:paraId="58AE00FD"/>
    <w:p w14:paraId="71B1A698">
      <w:r>
        <w:t>---</w:t>
      </w:r>
    </w:p>
    <w:p w14:paraId="5947906F"/>
    <w:p w14:paraId="713BE15B">
      <w:pPr>
        <w:pStyle w:val="4"/>
      </w:pPr>
      <w:r>
        <w:rPr>
          <w:b/>
          <w:sz w:val="32"/>
        </w:rPr>
        <w:t>十四、版本历史</w:t>
      </w:r>
    </w:p>
    <w:p w14:paraId="78286003"/>
    <w:p w14:paraId="1070A390">
      <w:pPr>
        <w:pStyle w:val="5"/>
      </w:pPr>
      <w:r>
        <w:rPr>
          <w:b/>
          <w:sz w:val="28"/>
        </w:rPr>
        <w:t>V1.0.0（当前版本）</w:t>
      </w:r>
    </w:p>
    <w:p w14:paraId="27A24A2D">
      <w:pPr>
        <w:pStyle w:val="16"/>
      </w:pPr>
      <w:r>
        <w:t>基础功能实现</w:t>
      </w:r>
    </w:p>
    <w:p w14:paraId="647FD5F7">
      <w:pPr>
        <w:pStyle w:val="16"/>
      </w:pPr>
      <w:r>
        <w:t>用户认证和管理</w:t>
      </w:r>
    </w:p>
    <w:p w14:paraId="5ABB2B62">
      <w:pPr>
        <w:pStyle w:val="16"/>
      </w:pPr>
      <w:r>
        <w:t>世界、时代、角色管理</w:t>
      </w:r>
    </w:p>
    <w:p w14:paraId="6D866D81">
      <w:pPr>
        <w:pStyle w:val="16"/>
      </w:pPr>
      <w:r>
        <w:t>智能对话功能</w:t>
      </w:r>
    </w:p>
    <w:p w14:paraId="3AB9A194">
      <w:pPr>
        <w:pStyle w:val="16"/>
      </w:pPr>
      <w:r>
        <w:t>AI Agent工作流引擎</w:t>
      </w:r>
    </w:p>
    <w:p w14:paraId="21B85D1A">
      <w:pPr>
        <w:pStyle w:val="16"/>
      </w:pPr>
      <w:r>
        <w:t>会员和支付功能</w:t>
      </w:r>
    </w:p>
    <w:p w14:paraId="20C0F4AD">
      <w:pPr>
        <w:pStyle w:val="16"/>
      </w:pPr>
      <w:r>
        <w:t>管理后台</w:t>
      </w:r>
    </w:p>
    <w:p w14:paraId="035DAA4C"/>
    <w:p w14:paraId="7EC5713D">
      <w:r>
        <w:t>---</w:t>
      </w:r>
    </w:p>
    <w:p w14:paraId="2D2172A1"/>
    <w:p w14:paraId="17805F40">
      <w:pPr>
        <w:pStyle w:val="4"/>
      </w:pPr>
      <w:r>
        <w:rPr>
          <w:b/>
          <w:sz w:val="32"/>
        </w:rPr>
        <w:t>十五、联系方式</w:t>
      </w:r>
    </w:p>
    <w:p w14:paraId="14752E9E"/>
    <w:p w14:paraId="15C815F3">
      <w:r>
        <w:t>软件开发者：[开发者信息]</w:t>
      </w:r>
    </w:p>
    <w:p w14:paraId="6B90333D">
      <w:r>
        <w:t>开发日期：2024年</w:t>
      </w:r>
    </w:p>
    <w:p w14:paraId="1DA339D3">
      <w:r>
        <w:t>软件版本：V1.0.0</w:t>
      </w:r>
    </w:p>
    <w:p w14:paraId="18095881"/>
    <w:p w14:paraId="1ACF40FF">
      <w:r>
        <w:t>---</w:t>
      </w:r>
    </w:p>
    <w:p w14:paraId="3848EB1C"/>
    <w:p w14:paraId="67F899BE">
      <w:r>
        <w:t>注：本说明书为软件著作权申请材料，详细描述了数字生命体交互系统（心域）的功能、技术特点、架构设计等内容。</w:t>
      </w:r>
    </w:p>
    <w:p w14:paraId="57E88A2C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9FFA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"/>
    <w:uiPriority w:val="0"/>
    <w:pPr>
      <w:spacing w:after="200" w:line="276" w:lineRule="auto"/>
    </w:pPr>
    <w:rPr>
      <w:rFonts w:ascii="Courier New" w:hAnsi="Courier New" w:eastAsiaTheme="minorEastAsia" w:cstheme="minorBidi"/>
      <w:sz w:val="18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佟业新</cp:lastModifiedBy>
  <dcterms:modified xsi:type="dcterms:W3CDTF">2025-12-18T16:31:20Z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0438CEEC81570916D8BB43699DD70D46_42</vt:lpwstr>
  </property>
</Properties>
</file>